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DD6D5A">
      <w:pPr>
        <w:jc w:val="center"/>
      </w:pPr>
      <w:r>
        <w:rPr>
          <w:b/>
          <w:sz w:val="40"/>
        </w:rPr>
        <w:t>数智光衡 · 可视化大屏介绍稿件</w:t>
      </w:r>
    </w:p>
    <w:p w14:paraId="25C54594">
      <w:pPr>
        <w:jc w:val="center"/>
      </w:pPr>
      <w:r>
        <w:rPr>
          <w:color w:val="8899BB"/>
          <w:sz w:val="18"/>
        </w:rPr>
        <w:t>录制时长约 60-70 秒 ｜ 匀速向下滚动即可</w:t>
      </w:r>
    </w:p>
    <w:p w14:paraId="2C2B54A3"/>
    <w:p w14:paraId="0F01D7FD">
      <w:r>
        <w:rPr>
          <w:color w:val="AABBCC"/>
          <w:sz w:val="18"/>
        </w:rPr>
        <w:t>🖱 操作提示 ｜ 🔊 口播稿件</w:t>
      </w:r>
    </w:p>
    <w:p w14:paraId="04556CA1"/>
    <w:p w14:paraId="1E59AC94">
      <w:pPr>
        <w:pStyle w:val="4"/>
      </w:pPr>
      <w:r>
        <w:t>1. 首屏 · Hero 区域</w:t>
      </w:r>
    </w:p>
    <w:p w14:paraId="24AC5494">
      <w:r>
        <w:rPr>
          <w:color w:val="8899BB"/>
          <w:sz w:val="18"/>
        </w:rPr>
        <w:t>🖱 页面加载完毕，停在 Hero，先别滚动</w:t>
      </w:r>
    </w:p>
    <w:p w14:paraId="5186CCB8">
      <w:r>
        <w:rPr>
          <w:sz w:val="21"/>
        </w:rPr>
        <w:t>各位评委老师好。我们带来的作品是"数智光衡"——基于 AI 视觉与自然光协同的 高校教室智能照明节能控制系统。</w:t>
      </w:r>
      <w:r>
        <w:rPr>
          <w:sz w:val="21"/>
        </w:rPr>
        <w:br w:type="textWrapping"/>
      </w:r>
      <w:r>
        <w:rPr>
          <w:sz w:val="21"/>
        </w:rPr>
        <w:t>我们的核心思路是用AI视觉识别教室内人数和位置，结合实时卫星气象数据，按左中右三个分区独立控灯。有人才亮、有自然光就暗。</w:t>
      </w:r>
    </w:p>
    <w:p w14:paraId="67FB74A6"/>
    <w:p w14:paraId="33A387A7">
      <w:pPr>
        <w:pStyle w:val="4"/>
      </w:pPr>
      <w:r>
        <w:t>2. KPI 卡片 + 自然光贡献率</w:t>
      </w:r>
      <w:bookmarkStart w:id="0" w:name="_GoBack"/>
      <w:bookmarkEnd w:id="0"/>
    </w:p>
    <w:p w14:paraId="5FF66F5D">
      <w:r>
        <w:rPr>
          <w:color w:val="8899BB"/>
          <w:sz w:val="18"/>
        </w:rPr>
        <w:t>🖱 缓慢向下滚动 → 5 张 KPI 卡片依次出现 → 停在与 ZoneLightMap 并排处</w:t>
      </w:r>
    </w:p>
    <w:p w14:paraId="460E70F3">
      <w:pPr>
        <w:rPr>
          <w:rFonts w:hint="default" w:eastAsia="宋体"/>
          <w:lang w:val="en-US" w:eastAsia="zh-CN"/>
        </w:rPr>
      </w:pPr>
      <w:r>
        <w:rPr>
          <w:sz w:val="21"/>
        </w:rPr>
        <w:t>🔊 首页五组核心指标——累计节电、节能率、CO₂减排、等效植树、电费节省——所有数字均由后端实时计算。右侧自然光贡献率卡片接入了Open-Meteo卫星气象数据，实时显示太阳辐射强度和自然光贡献比例。AI系统根据这个数值动态调整灯具亮度，实现"看天吃饭"</w:t>
      </w:r>
      <w:r>
        <w:rPr>
          <w:rFonts w:hint="eastAsia" w:eastAsia="宋体"/>
          <w:sz w:val="21"/>
          <w:lang w:eastAsia="zh-CN"/>
        </w:rPr>
        <w:t>，</w:t>
      </w:r>
      <w:r>
        <w:rPr>
          <w:rFonts w:hint="eastAsia" w:eastAsia="宋体"/>
          <w:sz w:val="21"/>
          <w:lang w:val="en-US" w:eastAsia="zh-CN"/>
        </w:rPr>
        <w:t>实时省电控能。</w:t>
      </w:r>
    </w:p>
    <w:p w14:paraId="64D7A8D3"/>
    <w:p w14:paraId="4DD2120F">
      <w:pPr>
        <w:pStyle w:val="4"/>
      </w:pPr>
      <w:r>
        <w:t>3. 教室数字孪生 + 能耗对比</w:t>
      </w:r>
    </w:p>
    <w:p w14:paraId="5B515A6B">
      <w:r>
        <w:rPr>
          <w:color w:val="8899BB"/>
          <w:sz w:val="18"/>
        </w:rPr>
        <w:t>🖱 继续向下 → 三区灯控 → 24h 对比图，在曲线图停 3 秒</w:t>
      </w:r>
    </w:p>
    <w:p w14:paraId="19DDD7CB">
      <w:r>
        <w:rPr>
          <w:sz w:val="21"/>
        </w:rPr>
        <w:t>🔊 教室俯视图实时显示人员位置和三区灯控状态，绿色光点代表检测到的学生。AI根据左右中三区人数独立控制开关，功率进度条直观对比。下方24小时功率对比曲线，灰色是全亮基线恒定的480瓦，蓝色是AI控制后的实际功率——上午满课高峰运行，午休自动归零，下午随自然光增强逐步降低。两条曲线之间的绿色区域就是节约的电量</w:t>
      </w:r>
    </w:p>
    <w:p w14:paraId="3D535B3E"/>
    <w:p w14:paraId="2772A9FB">
      <w:pPr>
        <w:pStyle w:val="4"/>
      </w:pPr>
      <w:r>
        <w:t>4. 策略分布 + 七日趋势 + 场景对比</w:t>
      </w:r>
    </w:p>
    <w:p w14:paraId="33517FBA">
      <w:r>
        <w:rPr>
          <w:color w:val="8899BB"/>
          <w:sz w:val="18"/>
        </w:rPr>
        <w:t>🖱 快速滚动浏览这三个图表，在场景对比停 2 秒</w:t>
      </w:r>
    </w:p>
    <w:p w14:paraId="48080C68">
      <w:r>
        <w:rPr>
          <w:sz w:val="21"/>
        </w:rPr>
        <w:t>🔊 策略分布饼图展示了AI三种控制模式的占比。七日柱状图清晰呈现工作日和周末的能耗差异。场景对比给出最直观的结论——全亮基线年耗1881度电，我们的AI方案仅需527度，节能率72%</w:t>
      </w:r>
    </w:p>
    <w:p w14:paraId="6A06CA69"/>
    <w:p w14:paraId="11826134">
      <w:pPr>
        <w:pStyle w:val="4"/>
      </w:pPr>
      <w:r>
        <w:t>5. 叙事章节（快速掠过）</w:t>
      </w:r>
    </w:p>
    <w:p w14:paraId="59822055">
      <w:r>
        <w:rPr>
          <w:color w:val="8899BB"/>
          <w:sz w:val="18"/>
        </w:rPr>
        <w:t>🖱 加速滚动，不做停留</w:t>
      </w:r>
    </w:p>
    <w:p w14:paraId="552F771A">
      <w:r>
        <w:rPr>
          <w:sz w:val="21"/>
        </w:rPr>
        <w:t>🔊 五个叙事章节串联起从发现能耗浪费到碳账本换算的完整故事线</w:t>
      </w:r>
    </w:p>
    <w:p w14:paraId="49D3FC0C"/>
    <w:p w14:paraId="7231C350">
      <w:pPr>
        <w:pStyle w:val="4"/>
      </w:pPr>
      <w:r>
        <w:t>6. 碳账本 + 中国地图（重点展示）</w:t>
      </w:r>
    </w:p>
    <w:p w14:paraId="6CB2370D">
      <w:r>
        <w:rPr>
          <w:color w:val="8899BB"/>
          <w:sz w:val="18"/>
        </w:rPr>
        <w:t>🖱 缓慢滚动，逐张展示六宫格卡片 → 到中国地图停 4 秒</w:t>
      </w:r>
    </w:p>
    <w:p w14:paraId="2A9F1F5E">
      <w:r>
        <w:rPr>
          <w:sz w:val="21"/>
        </w:rPr>
        <w:t>🔊 碳账本将累计节电量换算为六项生态指标——CO₂减排量、标准煤节约、等效植树、电费节省。每一项数据下方都标注了国标引用，确保有据可查。中国地图展示了GDP前十城市的推广潜力，标注了广东省试点城市。按全校200间教室测算，年减排二氧化碳超过100吨</w:t>
      </w:r>
    </w:p>
    <w:p w14:paraId="643F3842"/>
    <w:p w14:paraId="27DF53CA">
      <w:pPr>
        <w:pStyle w:val="4"/>
      </w:pPr>
      <w:r>
        <w:t>7. 收尾</w:t>
      </w:r>
    </w:p>
    <w:p w14:paraId="4ADC8BD8">
      <w:r>
        <w:rPr>
          <w:color w:val="8899BB"/>
          <w:sz w:val="18"/>
        </w:rPr>
        <w:t>🖱 滚回页面顶部 Hero 区域</w:t>
      </w:r>
    </w:p>
    <w:p w14:paraId="5C805F09">
      <w:r>
        <w:rPr>
          <w:sz w:val="21"/>
        </w:rPr>
        <w:t>🔊 数智光衡——用AI和自然光，照亮每一间低碳教室。谢谢</w:t>
      </w:r>
    </w:p>
    <w:p w14:paraId="0549C747"/>
    <w:p w14:paraId="75D612EA">
      <w:pPr>
        <w:jc w:val="center"/>
      </w:pPr>
      <w:r>
        <w:rPr>
          <w:color w:val="CCCCCC"/>
          <w:sz w:val="16"/>
        </w:rPr>
        <w:t>━━━━━━━━━━━━━━━━━━━━━━━━━━━━━━━━━━━━━━━━</w:t>
      </w:r>
    </w:p>
    <w:p w14:paraId="00DF54E4"/>
    <w:p w14:paraId="6947F777">
      <w:pPr>
        <w:pStyle w:val="4"/>
      </w:pPr>
      <w:r>
        <w:t>录制前检查</w:t>
      </w:r>
    </w:p>
    <w:p w14:paraId="5779BC0E">
      <w:pPr>
        <w:pStyle w:val="16"/>
      </w:pPr>
      <w:r>
        <w:t>Chrome 无痕窗口打开 https://comethrue.github.io/luminous-carbon-atlas/</w:t>
      </w:r>
    </w:p>
    <w:p w14:paraId="5D1ED054">
      <w:pPr>
        <w:pStyle w:val="16"/>
      </w:pPr>
      <w:r>
        <w:t>F12 → Network → 确认 onrender.com 请求返回 200（绿色）→ 关闭 DevTools</w:t>
      </w:r>
    </w:p>
    <w:p w14:paraId="67F944C5">
      <w:pPr>
        <w:pStyle w:val="16"/>
      </w:pPr>
      <w:r>
        <w:t>F11 全屏 · 缩放 100% · 隐藏光标 · 隐藏任务栏</w:t>
      </w:r>
    </w:p>
    <w:p w14:paraId="75225797">
      <w:pPr>
        <w:pStyle w:val="16"/>
      </w:pPr>
      <w:r>
        <w:t>环境卡片确认显示 "Open-Meteo LIVE" 红色指示灯</w:t>
      </w:r>
    </w:p>
    <w:p w14:paraId="4D4EC50E">
      <w:pPr>
        <w:pStyle w:val="16"/>
      </w:pPr>
      <w:r>
        <w:t>匀速滚动，不快不慢，每个重点区域停留 2-3 秒</w:t>
      </w:r>
    </w:p>
    <w:p w14:paraId="6DBF1D3B"/>
    <w:p w14:paraId="2F9898AA">
      <w:pPr>
        <w:pStyle w:val="4"/>
      </w:pPr>
      <w:r>
        <w:t>极简提词卡（录制时放旁边看）</w:t>
      </w:r>
    </w:p>
    <w:p w14:paraId="4CF0CE95">
      <w:r>
        <w:rPr>
          <w:b/>
          <w:sz w:val="20"/>
        </w:rPr>
        <w:t>Hero：</w:t>
      </w:r>
      <w:r>
        <w:rPr>
          <w:sz w:val="20"/>
        </w:rPr>
        <w:t>AI视觉+卫星气象按三个分区独立控灯，有人才亮有光就暗</w:t>
      </w:r>
    </w:p>
    <w:p w14:paraId="7E25A31D">
      <w:r>
        <w:rPr>
          <w:b/>
          <w:sz w:val="20"/>
        </w:rPr>
        <w:t>KPI+环境：</w:t>
      </w:r>
      <w:r>
        <w:rPr>
          <w:sz w:val="20"/>
        </w:rPr>
        <w:t>五组核心指标实时计算，卫星数据驱动按需控灯</w:t>
      </w:r>
    </w:p>
    <w:p w14:paraId="79AD64FE">
      <w:r>
        <w:rPr>
          <w:b/>
          <w:sz w:val="20"/>
        </w:rPr>
        <w:t>灯控+曲线：</w:t>
      </w:r>
      <w:r>
        <w:rPr>
          <w:sz w:val="20"/>
        </w:rPr>
        <w:t>三区独立亮灭，AI曲线对比全亮基线，绿色区域就是节电量</w:t>
      </w:r>
    </w:p>
    <w:p w14:paraId="46536A04">
      <w:r>
        <w:rPr>
          <w:b/>
          <w:sz w:val="20"/>
        </w:rPr>
        <w:t>策略+场景：</w:t>
      </w:r>
      <w:r>
        <w:rPr>
          <w:sz w:val="20"/>
        </w:rPr>
        <w:t>AI方案年省72%，仅527度电</w:t>
      </w:r>
    </w:p>
    <w:p w14:paraId="0C38394D">
      <w:r>
        <w:rPr>
          <w:b/>
          <w:sz w:val="20"/>
        </w:rPr>
        <w:t>碳账本+地图：</w:t>
      </w:r>
      <w:r>
        <w:rPr>
          <w:sz w:val="20"/>
        </w:rPr>
        <w:t>六项生态指标国标可查，全校推广年减排超100吨</w:t>
      </w:r>
    </w:p>
    <w:p w14:paraId="7477C449">
      <w:r>
        <w:rPr>
          <w:b/>
          <w:sz w:val="20"/>
        </w:rPr>
        <w:t>收尾：</w:t>
      </w:r>
      <w:r>
        <w:rPr>
          <w:sz w:val="20"/>
        </w:rPr>
        <w:t>用AI和自然光照亮低碳教室</w:t>
      </w:r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625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等线" w:hAnsi="等线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1128</Words>
  <Characters>1320</Characters>
  <Lines>0</Lines>
  <Paragraphs>0</Paragraphs>
  <TotalTime>2</TotalTime>
  <ScaleCrop>false</ScaleCrop>
  <LinksUpToDate>false</LinksUpToDate>
  <CharactersWithSpaces>1414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刘冬蕙</cp:lastModifiedBy>
  <dcterms:modified xsi:type="dcterms:W3CDTF">2026-05-29T15:22:02Z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eyJoZGlkIjoiYjgxNzY3MGY5YTRhN2NjNDI1ZTM0OWVkNTA1NjFkYmYiLCJ1c2VySWQiOiIxNTk1NTg3NDY1In0=</vt:lpwstr>
  </property>
  <property fmtid="{D5CDD505-2E9C-101B-9397-08002B2CF9AE}" pid="3" name="KSOProductBuildVer">
    <vt:lpwstr>2052-12.1.0.23542</vt:lpwstr>
  </property>
  <property fmtid="{D5CDD505-2E9C-101B-9397-08002B2CF9AE}" pid="4" name="ICV">
    <vt:lpwstr>641FDCEC8E724EC2B81B8543CE4EBFB5_12</vt:lpwstr>
  </property>
</Properties>
</file>